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4270D">
      <w:pPr>
        <w:pBdr>
          <w:left w:val="single" w:color="A0A0A0" w:sz="12" w:space="4"/>
        </w:pBdr>
        <w:shd w:val="clear" w:fill="F5F5F5"/>
        <w:spacing w:before="80" w:after="120" w:line="360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5818F0"/>
    <w:rsid w:val="1AF12BC1"/>
    <w:rsid w:val="1C7F77CD"/>
    <w:rsid w:val="46B0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852</Words>
  <Characters>4630</Characters>
  <Lines>0</Lines>
  <Paragraphs>0</Paragraphs>
  <TotalTime>7</TotalTime>
  <ScaleCrop>false</ScaleCrop>
  <LinksUpToDate>false</LinksUpToDate>
  <CharactersWithSpaces>6570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Shahana</cp:lastModifiedBy>
  <dcterms:modified xsi:type="dcterms:W3CDTF">2026-10-22T03:09:59Z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eyJoZGlkIjoiODdmZWU0NDQ1NDZlYjRlZmIyMmM1NzdhODg5NDAwZjQiLCJ1c2VySWQiOiI1Njc1OTQ4ODMyNTEifQ==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B8B2B1AA2D094640B3A9724A9FA0EE99_13</vt:lpwstr>
  </property>
</Properties>
</file>